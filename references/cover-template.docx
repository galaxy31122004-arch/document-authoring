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C7B56" w14:textId="77777777" w:rsidR="00EB260F" w:rsidRDefault="00807F17">
      <w:pPr>
        <w:spacing w:after="40" w:line="276" w:lineRule="auto"/>
        <w:jc w:val="center"/>
      </w:pPr>
      <w:r>
        <w:rPr>
          <w:b/>
          <w:color w:val="000000"/>
        </w:rPr>
        <w:t>BỘ GIÁO DỤC VÀ ĐÀO TẠO</w:t>
      </w:r>
    </w:p>
    <w:p w14:paraId="778483D5" w14:textId="77777777" w:rsidR="00EB260F" w:rsidRDefault="00807F17">
      <w:pPr>
        <w:spacing w:after="40" w:line="276" w:lineRule="auto"/>
        <w:jc w:val="center"/>
      </w:pPr>
      <w:r>
        <w:rPr>
          <w:b/>
          <w:color w:val="000000"/>
        </w:rPr>
        <w:t>TRƯỜNG ĐẠI HỌC QUY NHƠN</w:t>
      </w:r>
    </w:p>
    <w:p w14:paraId="31C26A4E" w14:textId="77777777" w:rsidR="00EB260F" w:rsidRDefault="00807F17">
      <w:pPr>
        <w:spacing w:after="160" w:line="276" w:lineRule="auto"/>
        <w:jc w:val="center"/>
      </w:pPr>
      <w:r>
        <w:rPr>
          <w:b/>
          <w:color w:val="000000"/>
        </w:rPr>
        <w:t>KHOA KỸ THUẬT VÀ CÔNG NGHỆ</w:t>
      </w:r>
    </w:p>
    <w:p w14:paraId="0A7509C8" w14:textId="77777777" w:rsidR="00EB260F" w:rsidRDefault="00807F17">
      <w:pPr>
        <w:spacing w:after="200" w:line="276" w:lineRule="auto"/>
        <w:jc w:val="center"/>
      </w:pPr>
      <w:r>
        <w:rPr>
          <w:color w:val="464646"/>
        </w:rPr>
        <w:t xml:space="preserve">────  </w:t>
      </w:r>
      <w:r w:rsidRPr="00F829C0">
        <w:rPr>
          <w:color w:val="FFFF00"/>
          <w:sz w:val="34"/>
        </w:rPr>
        <w:t>★ ★ ★</w:t>
      </w:r>
      <w:r w:rsidRPr="00F829C0">
        <w:rPr>
          <w:color w:val="FFFF00"/>
        </w:rPr>
        <w:t xml:space="preserve">  </w:t>
      </w:r>
      <w:r>
        <w:rPr>
          <w:color w:val="464646"/>
        </w:rPr>
        <w:t>────</w:t>
      </w:r>
    </w:p>
    <w:p w14:paraId="4704F028" w14:textId="77777777" w:rsidR="00EB260F" w:rsidRDefault="00807F17">
      <w:pPr>
        <w:spacing w:after="400" w:line="276" w:lineRule="auto"/>
        <w:jc w:val="center"/>
      </w:pPr>
      <w:r>
        <w:rPr>
          <w:noProof/>
        </w:rPr>
        <w:drawing>
          <wp:inline distT="0" distB="0" distL="0" distR="0" wp14:anchorId="0C3E978E" wp14:editId="5848E100">
            <wp:extent cx="1728000" cy="1531636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IP2Mo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53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18B5" w14:textId="77777777" w:rsidR="00EB260F" w:rsidRDefault="00807F17">
      <w:pPr>
        <w:spacing w:before="120" w:after="320" w:line="276" w:lineRule="auto"/>
        <w:jc w:val="center"/>
      </w:pPr>
      <w:r>
        <w:rPr>
          <w:b/>
          <w:sz w:val="36"/>
        </w:rPr>
        <w:t>[LOẠI TÀI LIỆU]</w:t>
      </w:r>
    </w:p>
    <w:p w14:paraId="378699FE" w14:textId="77777777" w:rsidR="00EB260F" w:rsidRDefault="00807F17">
      <w:pPr>
        <w:spacing w:after="160" w:line="276" w:lineRule="auto"/>
        <w:jc w:val="center"/>
      </w:pPr>
      <w:r>
        <w:rPr>
          <w:b/>
          <w:sz w:val="32"/>
        </w:rPr>
        <w:t>[TÊN/CHỦ ĐỀ]</w:t>
      </w:r>
    </w:p>
    <w:p w14:paraId="41CE6EA1" w14:textId="77777777" w:rsidR="00EB260F" w:rsidRDefault="00807F17">
      <w:pPr>
        <w:spacing w:after="480" w:line="276" w:lineRule="auto"/>
        <w:jc w:val="center"/>
      </w:pPr>
      <w:r>
        <w:rPr>
          <w:b/>
          <w:sz w:val="28"/>
        </w:rPr>
        <w:t>[PHỤ ĐỀ]</w:t>
      </w:r>
    </w:p>
    <w:p w14:paraId="2776E9A9" w14:textId="77777777" w:rsidR="00EB260F" w:rsidRDefault="00807F17">
      <w:pPr>
        <w:spacing w:after="140" w:line="276" w:lineRule="auto"/>
        <w:ind w:left="1814"/>
      </w:pPr>
      <w:r>
        <w:rPr>
          <w:b/>
        </w:rPr>
        <w:t xml:space="preserve">Sinh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 [HỌ VÀ TÊN]</w:t>
      </w:r>
    </w:p>
    <w:p w14:paraId="17EEC3B3" w14:textId="77777777" w:rsidR="00EB260F" w:rsidRDefault="00807F17">
      <w:pPr>
        <w:spacing w:after="140" w:line="276" w:lineRule="auto"/>
        <w:ind w:left="1814"/>
      </w:pPr>
      <w:r>
        <w:rPr>
          <w:b/>
        </w:rPr>
        <w:t>MSSV: [MÃ SỐ]</w:t>
      </w:r>
    </w:p>
    <w:p w14:paraId="3DD6728F" w14:textId="77777777" w:rsidR="00EB260F" w:rsidRDefault="00807F17">
      <w:pPr>
        <w:spacing w:after="140" w:line="276" w:lineRule="auto"/>
        <w:ind w:left="1814"/>
      </w:pPr>
      <w:proofErr w:type="spellStart"/>
      <w:r>
        <w:rPr>
          <w:b/>
        </w:rPr>
        <w:t>Lớp</w:t>
      </w:r>
      <w:proofErr w:type="spellEnd"/>
      <w:r>
        <w:rPr>
          <w:b/>
        </w:rPr>
        <w:t>: [LỚP]</w:t>
      </w:r>
    </w:p>
    <w:p w14:paraId="66F5AB31" w14:textId="77777777" w:rsidR="00287838" w:rsidRDefault="00000000">
      <w:pPr>
        <w:spacing w:after="140"/>
        <w:ind w:left="1814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 [GIẢNG VIÊN HƯỚNG DẪN]</w:t>
      </w:r>
    </w:p>
    <w:sectPr w:rsidR="00287838">
      <w:footerReference w:type="default" r:id="rId9"/>
      <w:headerReference w:type="first" r:id="rId10"/>
      <w:footerReference w:type="first" r:id="rId11"/>
      <w:pgSz w:w="11906" w:h="16838"/>
      <w:pgMar w:top="1134" w:right="1134" w:bottom="1134" w:left="1701" w:header="680" w:footer="141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F0857" w14:textId="77777777" w:rsidR="008C3336" w:rsidRDefault="008C3336">
      <w:pPr>
        <w:spacing w:line="240" w:lineRule="auto"/>
      </w:pPr>
      <w:r>
        <w:separator/>
      </w:r>
    </w:p>
  </w:endnote>
  <w:endnote w:type="continuationSeparator" w:id="0">
    <w:p w14:paraId="0BD17339" w14:textId="77777777" w:rsidR="008C3336" w:rsidRDefault="008C33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0913" w14:textId="77777777" w:rsidR="00EB260F" w:rsidRDefault="00807F17">
    <w:pPr>
      <w:jc w:val="center"/>
    </w:pPr>
    <w:r>
      <w:rPr>
        <w:color w:val="000000"/>
        <w:sz w:val="20"/>
      </w:rPr>
      <w:t xml:space="preserve">Báo </w:t>
    </w:r>
    <w:proofErr w:type="spellStart"/>
    <w:r>
      <w:rPr>
        <w:color w:val="000000"/>
        <w:sz w:val="20"/>
      </w:rPr>
      <w:t>cáo</w:t>
    </w:r>
    <w:proofErr w:type="spellEnd"/>
    <w:r>
      <w:rPr>
        <w:color w:val="000000"/>
        <w:sz w:val="20"/>
      </w:rPr>
      <w:t xml:space="preserve"> </w:t>
    </w:r>
    <w:proofErr w:type="spellStart"/>
    <w:r>
      <w:rPr>
        <w:color w:val="000000"/>
        <w:sz w:val="20"/>
      </w:rPr>
      <w:t>thực</w:t>
    </w:r>
    <w:proofErr w:type="spellEnd"/>
    <w:r>
      <w:rPr>
        <w:color w:val="000000"/>
        <w:sz w:val="20"/>
      </w:rPr>
      <w:t xml:space="preserve"> </w:t>
    </w:r>
    <w:proofErr w:type="spellStart"/>
    <w:r>
      <w:rPr>
        <w:color w:val="000000"/>
        <w:sz w:val="20"/>
      </w:rPr>
      <w:t>hành</w:t>
    </w:r>
    <w:proofErr w:type="spellEnd"/>
    <w:r>
      <w:rPr>
        <w:color w:val="000000"/>
        <w:sz w:val="20"/>
      </w:rPr>
      <w:t xml:space="preserve"> | </w:t>
    </w:r>
    <w:r>
      <w:fldChar w:fldCharType="begin"/>
    </w:r>
    <w:r>
      <w:instrText xml:space="preserve"> PAGE </w:instrText>
    </w:r>
    <w:r>
      <w:fldChar w:fldCharType="separate"/>
    </w:r>
    <w:r w:rsidR="0093182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6A5DA" w14:textId="77777777" w:rsidR="00287838" w:rsidRDefault="00000000">
    <w:pPr>
      <w:pStyle w:val="Footer"/>
      <w:jc w:val="center"/>
    </w:pPr>
    <w:r>
      <w:t>[ĐỊA DANH, NĂM]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5C62" w14:textId="77777777" w:rsidR="008C3336" w:rsidRDefault="008C3336">
      <w:pPr>
        <w:spacing w:after="0" w:line="276" w:lineRule="auto"/>
      </w:pPr>
      <w:r>
        <w:separator/>
      </w:r>
    </w:p>
  </w:footnote>
  <w:footnote w:type="continuationSeparator" w:id="0">
    <w:p w14:paraId="5DEADBA5" w14:textId="77777777" w:rsidR="008C3336" w:rsidRDefault="008C3336">
      <w:pPr>
        <w:spacing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40AB" w14:textId="77777777" w:rsidR="00EB260F" w:rsidRDefault="00807F17">
    <w:r>
      <w:rPr>
        <w:noProof/>
      </w:rPr>
      <w:drawing>
        <wp:anchor distT="0" distB="0" distL="0" distR="0" simplePos="0" relativeHeight="251658240" behindDoc="1" locked="0" layoutInCell="1" allowOverlap="1" wp14:anchorId="21C6D455" wp14:editId="63CC72B4">
          <wp:simplePos x="0" y="0"/>
          <wp:positionH relativeFrom="page">
            <wp:posOffset>792000</wp:posOffset>
          </wp:positionH>
          <wp:positionV relativeFrom="page">
            <wp:posOffset>288000</wp:posOffset>
          </wp:positionV>
          <wp:extent cx="6336000" cy="10049600"/>
          <wp:effectExtent l="0" t="0" r="0" b="0"/>
          <wp:wrapNone/>
          <wp:docPr id="1768851202" name="Picture 17688512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f-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36000" cy="1004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1333114">
    <w:abstractNumId w:val="5"/>
  </w:num>
  <w:num w:numId="2" w16cid:durableId="1365591152">
    <w:abstractNumId w:val="3"/>
  </w:num>
  <w:num w:numId="3" w16cid:durableId="708578268">
    <w:abstractNumId w:val="2"/>
  </w:num>
  <w:num w:numId="4" w16cid:durableId="354038632">
    <w:abstractNumId w:val="4"/>
  </w:num>
  <w:num w:numId="5" w16cid:durableId="277374532">
    <w:abstractNumId w:val="1"/>
  </w:num>
  <w:num w:numId="6" w16cid:durableId="2085953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16"/>
    <w:rsid w:val="00287838"/>
    <w:rsid w:val="0029639D"/>
    <w:rsid w:val="00326F90"/>
    <w:rsid w:val="006F1643"/>
    <w:rsid w:val="00807F17"/>
    <w:rsid w:val="008C3336"/>
    <w:rsid w:val="0090417B"/>
    <w:rsid w:val="0093182B"/>
    <w:rsid w:val="0095615A"/>
    <w:rsid w:val="009B4116"/>
    <w:rsid w:val="00A37427"/>
    <w:rsid w:val="00AA1D8D"/>
    <w:rsid w:val="00B47730"/>
    <w:rsid w:val="00C865EC"/>
    <w:rsid w:val="00CB0664"/>
    <w:rsid w:val="00E72ABF"/>
    <w:rsid w:val="00EB260F"/>
    <w:rsid w:val="00EB6211"/>
    <w:rsid w:val="00EB76D2"/>
    <w:rsid w:val="00F16F98"/>
    <w:rsid w:val="00F566B3"/>
    <w:rsid w:val="00F829C0"/>
    <w:rsid w:val="00FC693F"/>
    <w:rsid w:val="0B5F7E4F"/>
    <w:rsid w:val="0EC008CC"/>
    <w:rsid w:val="338C12E9"/>
    <w:rsid w:val="49D74833"/>
    <w:rsid w:val="5E6C4478"/>
    <w:rsid w:val="6E65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C391B9"/>
  <w14:defaultImageDpi w14:val="300"/>
  <w15:docId w15:val="{F784573E-D810-42C3-A6B0-696E2AFC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</w:pPr>
    <w:rPr>
      <w:rFonts w:ascii="Times New Roman" w:hAnsi="Times New Roman"/>
      <w:color w:val="1F2937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8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line="276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</w:style>
  <w:style w:type="paragraph" w:styleId="BodyText2">
    <w:name w:val="Body Text 2"/>
    <w:basedOn w:val="Normal"/>
    <w:link w:val="BodyText2Char"/>
    <w:uiPriority w:val="99"/>
    <w:unhideWhenUsed/>
    <w:qFormat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CaptionPractical">
    <w:name w:val="Caption Practical"/>
    <w:pPr>
      <w:spacing w:before="60" w:after="160" w:line="276" w:lineRule="auto"/>
    </w:pPr>
    <w:rPr>
      <w:rFonts w:ascii="Times New Roman" w:hAnsi="Times New Roman"/>
      <w:i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9318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182B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9318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thực hành hệ thống truyền dẫn số ASK, FSK, PSK</dc:title>
  <dc:creator>Lê Thành Trung</dc:creator>
  <dc:description>generated by python-docx</dc:description>
  <cp:lastModifiedBy>Lê Thành Trung</cp:lastModifiedBy>
  <cp:revision>6</cp:revision>
  <dcterms:created xsi:type="dcterms:W3CDTF">2013-12-23T23:15:00Z</dcterms:created>
  <dcterms:modified xsi:type="dcterms:W3CDTF">2026-10-29T03:28:00Z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eyJoZGlkIjoiY2NkOTk5N2E5ZjMwYmM4MTZjN2YzYjJjMTIxNTBlNDYiLCJ1c2VySWQiOiIxMzkyMDUxNzI3Mjc1In0=</vt:lpwstr>
  </property>
  <property fmtid="{D5CDD505-2E9C-101B-9397-08002B2CF9AE}" pid="3" name="KSOProductBuildVer">
    <vt:lpwstr>1033-12.1.0.28099</vt:lpwstr>
  </property>
  <property fmtid="{D5CDD505-2E9C-101B-9397-08002B2CF9AE}" pid="4" name="ICV">
    <vt:lpwstr>08CEEDC766374BBABC6CAF9C5E130FEC_13</vt:lpwstr>
  </property>
</Properties>
</file>